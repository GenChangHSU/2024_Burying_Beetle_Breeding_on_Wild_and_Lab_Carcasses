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r>
              <w:rPr>
                <w:rFonts w:hint="default" w:cs="Arial"/>
                <w:b w:val="0"/>
                <w:bCs w:val="0"/>
                <w:color w:val="FF0000"/>
                <w:sz w:val="20"/>
                <w:szCs w:val="20"/>
                <w:highlight w:val="none"/>
                <w:vertAlign w:val="baseline"/>
                <w:lang w:val="en-US"/>
              </w:rPr>
              <w:t xml:space="preserve"> (marginally)</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r>
              <w:rPr>
                <w:rFonts w:hint="default" w:cs="Arial"/>
                <w:b w:val="0"/>
                <w:bCs w:val="0"/>
                <w:color w:val="FF0000"/>
                <w:sz w:val="20"/>
                <w:szCs w:val="20"/>
                <w:highlight w:val="none"/>
                <w:vertAlign w:val="baseline"/>
                <w:lang w:val="en-US"/>
              </w:rPr>
              <w:t xml:space="preserve"> (marginally)</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carcass use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use efficiency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0"/>
          <w:szCs w:val="20"/>
          <w:lang w:val="en-US"/>
        </w:rPr>
      </w:pPr>
      <w:r>
        <w:rPr>
          <w:rFonts w:hint="default"/>
          <w:color w:val="FF0000"/>
          <w:sz w:val="20"/>
          <w:szCs w:val="20"/>
          <w:lang w:val="en-US"/>
        </w:rPr>
        <w:t>* Biological meanings of the responses: (4) Average larval mass: an indicator of larval quality; (5) Larval density: a standardized indicator of larval quantity; (6) Carcass use efficiency: an indicator of carcass quality and larval assimilation efficiency</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3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7"/>
        <w:gridCol w:w="1891"/>
        <w:gridCol w:w="1378"/>
        <w:gridCol w:w="1697"/>
        <w:gridCol w:w="1697"/>
        <w:gridCol w:w="1698"/>
        <w:gridCol w:w="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Response</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Model</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Relationship</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Effect of larval density significant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Effect of carcass type significant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Larval density</w:t>
            </w:r>
            <w:r>
              <w:rPr>
                <w:rFonts w:hint="default"/>
                <w:color w:val="FF0000"/>
                <w:sz w:val="20"/>
                <w:szCs w:val="20"/>
                <w:vertAlign w:val="baseline"/>
                <w:lang w:val="en-US"/>
              </w:rPr>
              <w:t xml:space="preserve"> </w:t>
            </w:r>
            <w:r>
              <w:rPr>
                <w:rFonts w:hint="default" w:ascii="Arial" w:hAnsi="Arial" w:cs="Arial"/>
                <w:color w:val="FF0000"/>
                <w:sz w:val="20"/>
                <w:szCs w:val="20"/>
                <w:vertAlign w:val="baseline"/>
                <w:lang w:val="en-US"/>
              </w:rPr>
              <w:t>×</w:t>
            </w:r>
            <w:r>
              <w:rPr>
                <w:rFonts w:hint="default"/>
                <w:color w:val="FF0000"/>
                <w:sz w:val="20"/>
                <w:szCs w:val="20"/>
                <w:vertAlign w:val="baseline"/>
                <w:lang w:val="en-US"/>
              </w:rPr>
              <w:t xml:space="preserve"> carcass weight significant</w:t>
            </w: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Figure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Gaussian</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r>
    </w:tbl>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auto"/>
          <w:sz w:val="24"/>
          <w:szCs w:val="24"/>
          <w:lang w:val="en-US"/>
        </w:rPr>
        <w:t>breeding success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 lab and wild carcasses. The proportion of eggs developed was calculated as the number of larval divided by the clutch size.</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auto"/>
          <w:sz w:val="24"/>
          <w:szCs w:val="24"/>
          <w:lang w:val="en-US"/>
        </w:rPr>
        <w:t>hatching rate</w:t>
      </w:r>
      <w:bookmarkStart w:id="0" w:name="_GoBack"/>
      <w:bookmarkEnd w:id="0"/>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color w:val="auto"/>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r</w:t>
      </w:r>
      <w:r>
        <w:rPr>
          <w:rFonts w:hint="default"/>
          <w:b w:val="0"/>
          <w:bCs w:val="0"/>
          <w:color w:val="auto"/>
          <w:sz w:val="24"/>
          <w:szCs w:val="24"/>
          <w:lang w:val="en-US"/>
        </w:rPr>
        <w:t>elationship between</w:t>
      </w:r>
      <w:r>
        <w:rPr>
          <w:rFonts w:hint="default"/>
          <w:color w:val="auto"/>
          <w:sz w:val="24"/>
          <w:szCs w:val="24"/>
          <w:lang w:val="en-US"/>
        </w:rPr>
        <w:t xml:space="preserve"> number of larvae and carcass weight differed between the lab and wild carcasses, as indicated by a significant carcass weight </w:t>
      </w:r>
      <w:r>
        <w:rPr>
          <w:rFonts w:hint="default" w:ascii="Arial" w:hAnsi="Arial" w:cs="Arial"/>
          <w:color w:val="auto"/>
          <w:sz w:val="24"/>
          <w:szCs w:val="24"/>
          <w:lang w:val="en-US"/>
        </w:rPr>
        <w:t>×</w:t>
      </w:r>
      <w:r>
        <w:rPr>
          <w:rFonts w:hint="default"/>
          <w:color w:val="auto"/>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auto"/>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 xml:space="preserve">Figure 5. The relationship between total larval mass and carcass weight for the lab and wild carcasses. </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On average, total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auto"/>
          <w:sz w:val="24"/>
          <w:szCs w:val="24"/>
          <w:lang w:val="en-US"/>
        </w:rPr>
        <w:t>total larval mass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Figure 6. The relationship between average larval mass and carcass weight for lab and wild carcasses. The average larval mass increased with carcass weight faster for lab carcasses than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6" name="Picture 6" descr="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verage_Larval_Mass_Carcass_Weight"/>
                    <pic:cNvPicPr>
                      <a:picLocks noChangeAspect="1"/>
                    </pic:cNvPicPr>
                  </pic:nvPicPr>
                  <pic:blipFill>
                    <a:blip r:embed="rId13"/>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7. The relationship between larval density and carcass weight for lab and wild carcasses. Larval density decreased with carcass weight for both lab and wild carcasses in a similar fashion.</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7" name="Picture 7" descr="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val_Density_Carcass_Weight"/>
                    <pic:cNvPicPr>
                      <a:picLocks noChangeAspect="1"/>
                    </pic:cNvPicPr>
                  </pic:nvPicPr>
                  <pic:blipFill>
                    <a:blip r:embed="rId14"/>
                    <a:stretch>
                      <a:fillRect/>
                    </a:stretch>
                  </pic:blipFill>
                  <pic:spPr>
                    <a:xfrm>
                      <a:off x="0" y="0"/>
                      <a:ext cx="3886200" cy="310896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8. The relationship between total carcass use and carcass weight for lab and wild carcasses. The total carcass use increased with carcass weight in a similar fashion between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a:stretch>
                      <a:fillRect/>
                    </a:stretch>
                  </pic:blipFill>
                  <pic:spPr>
                    <a:xfrm>
                      <a:off x="0" y="0"/>
                      <a:ext cx="3886200" cy="3108960"/>
                    </a:xfrm>
                    <a:prstGeom prst="rect">
                      <a:avLst/>
                    </a:prstGeom>
                  </pic:spPr>
                </pic:pic>
              </a:graphicData>
            </a:graphic>
          </wp:inline>
        </w:drawing>
      </w:r>
    </w:p>
    <w:p>
      <w:pPr>
        <w:rPr>
          <w:color w:val="FF0000"/>
          <w:sz w:val="24"/>
          <w:szCs w:val="24"/>
        </w:rPr>
      </w:pPr>
    </w:p>
    <w:p>
      <w:pPr>
        <w:jc w:val="both"/>
        <w:rPr>
          <w:rFonts w:hint="default"/>
          <w:color w:val="FF0000"/>
          <w:sz w:val="24"/>
          <w:szCs w:val="24"/>
          <w:lang w:val="en-US"/>
        </w:rPr>
      </w:pPr>
      <w:r>
        <w:rPr>
          <w:rFonts w:hint="default"/>
          <w:color w:val="FF0000"/>
          <w:sz w:val="24"/>
          <w:szCs w:val="24"/>
          <w:lang w:val="en-US"/>
        </w:rPr>
        <w:t>Figure 9. The relationship between carcass use efficiency and carcass weight for lab and wild carcasses. Carcass use efficiency decreased with carcass weight, and the decrease tended to be greater for wild carcasses than lab carcasses (although the interaction was not significant).</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9" name="Picture 9" descr="C:\Users\genchanghsu\Desktop\2024_Burying_Beetle_Breeding_on_Wild_and_Lab_Carcasses\03_Outputs\Figures\Efficiency_Carcass_Weight.tiffEfficienc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Efficiency_Carcass_Weight.tiffEfficiency_Carcass_Weight"/>
                    <pic:cNvPicPr>
                      <a:picLocks noChangeAspect="1"/>
                    </pic:cNvPicPr>
                  </pic:nvPicPr>
                  <pic:blipFill>
                    <a:blip r:embed="rId16"/>
                    <a:srcRect/>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lab and wild carcasses. There is a similar trade-off between offspring quantity (larval density) and quality (average larval mass) for both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10" name="Picture 10" descr="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verage_Larval_Mass_Larval_Density"/>
                    <pic:cNvPicPr>
                      <a:picLocks noChangeAspect="1"/>
                    </pic:cNvPicPr>
                  </pic:nvPicPr>
                  <pic:blipFill>
                    <a:blip r:embed="rId17"/>
                    <a:stretch>
                      <a:fillRect/>
                    </a:stretch>
                  </pic:blipFill>
                  <pic:spPr>
                    <a:xfrm>
                      <a:off x="0" y="0"/>
                      <a:ext cx="3886200" cy="3108960"/>
                    </a:xfrm>
                    <a:prstGeom prst="rect">
                      <a:avLst/>
                    </a:prstGeom>
                  </pic:spPr>
                </pic:pic>
              </a:graphicData>
            </a:graphic>
          </wp:inline>
        </w:drawing>
      </w: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Some thoughts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In general, offspring characteristics exhibited a hump-shaped relationship with carcass weight regardless of carcass type. However, the patterns did differ between lab and wild carcasses: The hump-shaped curves were steeper and narrower for lab carcasses compared to those of wild carcasses, with the optimal peaks occurring at lower carcass weights.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Carcass use efficiency decreased with carcass weight, and the decrease tended to be greater for wild carcasses than lab carcasses. This might potentially be due to the difference in tissue compositions between the two carcass types (perhaps lab carcasses had higher protein contents than wild carcasses). Moreover, larger carcasses may have relatively higher tissue loss from biological processes (e.g., microbial decomposition) other than larval feeding, leading to overall lower carcass use efficiency.</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indicating a larval quality-quantity trade-off for both carcass types. Moreover, the average larval mass increased with carcass weight, while the larval density decreased. This suggests that females invested more in offspring quantity in smaller carcasses (higher larval density) and more in quality in larger carcasses (higher average larval mass).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 weight range differed between lab and wild carcasses. We might want to consider omitting the large wild carcasses over 100 grams so that the weight range is comparable between the two carcass types. Moreover, the few large wild carcasses tend to be influential to the model fit because of their high leverage, and the model estimation becomes more uncertain at that area.</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 think we can frame our manuscript with two main themes: (1) The breeding biology of the burying beetle, including the relationships between breeding characteristics and carcass weight and the larval quality-quantity trade-off, and (2) The similarity/difference in the patterns between lab and wild carcasses and its ecological implications.</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07D06E70">
      <w:pPr>
        <w:pStyle w:val="26"/>
        <w:rPr>
          <w:rFonts w:hint="default"/>
          <w:lang w:val="en-US"/>
        </w:rPr>
      </w:pPr>
      <w:r>
        <w:rPr>
          <w:rFonts w:hint="default"/>
          <w:lang w:val="en-US"/>
        </w:rPr>
        <w:t>We should talk more about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7D06E7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D032B"/>
    <w:multiLevelType w:val="singleLevel"/>
    <w:tmpl w:val="ABDD032B"/>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6C7207"/>
    <w:rsid w:val="030D3D42"/>
    <w:rsid w:val="04EC2FE6"/>
    <w:rsid w:val="0535581F"/>
    <w:rsid w:val="05DF20B2"/>
    <w:rsid w:val="068176BD"/>
    <w:rsid w:val="06D45E42"/>
    <w:rsid w:val="07D224E1"/>
    <w:rsid w:val="07D82F5C"/>
    <w:rsid w:val="08AA4743"/>
    <w:rsid w:val="09697100"/>
    <w:rsid w:val="099E62D5"/>
    <w:rsid w:val="09AC306C"/>
    <w:rsid w:val="09BB6E1E"/>
    <w:rsid w:val="0AA4793D"/>
    <w:rsid w:val="0AB16303"/>
    <w:rsid w:val="0B036EA1"/>
    <w:rsid w:val="0B354AFA"/>
    <w:rsid w:val="0C2D44FF"/>
    <w:rsid w:val="0D881896"/>
    <w:rsid w:val="0FB5132E"/>
    <w:rsid w:val="101051ED"/>
    <w:rsid w:val="109B03CC"/>
    <w:rsid w:val="12A21BF2"/>
    <w:rsid w:val="12BC16CB"/>
    <w:rsid w:val="12D032AF"/>
    <w:rsid w:val="12F95F4E"/>
    <w:rsid w:val="14071A60"/>
    <w:rsid w:val="147F7E6A"/>
    <w:rsid w:val="14C67F89"/>
    <w:rsid w:val="152E5EA7"/>
    <w:rsid w:val="15DA28D9"/>
    <w:rsid w:val="16AD60AC"/>
    <w:rsid w:val="1747322E"/>
    <w:rsid w:val="178602C2"/>
    <w:rsid w:val="18070C65"/>
    <w:rsid w:val="18153CE9"/>
    <w:rsid w:val="1A4A112A"/>
    <w:rsid w:val="1A4F0F0E"/>
    <w:rsid w:val="1C0A31FF"/>
    <w:rsid w:val="1C0B2EC1"/>
    <w:rsid w:val="1C3E7BCE"/>
    <w:rsid w:val="1CE119EA"/>
    <w:rsid w:val="1E3F77AE"/>
    <w:rsid w:val="1E7F00FE"/>
    <w:rsid w:val="1EB3551E"/>
    <w:rsid w:val="1EDC0931"/>
    <w:rsid w:val="1F046272"/>
    <w:rsid w:val="1F6E2F65"/>
    <w:rsid w:val="1F836BAB"/>
    <w:rsid w:val="1FEF16F3"/>
    <w:rsid w:val="20462102"/>
    <w:rsid w:val="21DD349D"/>
    <w:rsid w:val="21E52AA7"/>
    <w:rsid w:val="246E5D62"/>
    <w:rsid w:val="25623FEF"/>
    <w:rsid w:val="25FB5C44"/>
    <w:rsid w:val="28000861"/>
    <w:rsid w:val="2933607D"/>
    <w:rsid w:val="2A1901AA"/>
    <w:rsid w:val="2B8B0DE5"/>
    <w:rsid w:val="2BFB22B3"/>
    <w:rsid w:val="2C7C7C88"/>
    <w:rsid w:val="2C9256AF"/>
    <w:rsid w:val="2D3465E1"/>
    <w:rsid w:val="2E1E4E36"/>
    <w:rsid w:val="306A49FB"/>
    <w:rsid w:val="307C40B5"/>
    <w:rsid w:val="30D23B9C"/>
    <w:rsid w:val="316A7E21"/>
    <w:rsid w:val="348D44A7"/>
    <w:rsid w:val="361564CE"/>
    <w:rsid w:val="388C6C54"/>
    <w:rsid w:val="39BE2ACD"/>
    <w:rsid w:val="3A2A75FA"/>
    <w:rsid w:val="3A6A2E43"/>
    <w:rsid w:val="3AFE1F63"/>
    <w:rsid w:val="3B894744"/>
    <w:rsid w:val="3B957ED1"/>
    <w:rsid w:val="3C6E5577"/>
    <w:rsid w:val="3C710B39"/>
    <w:rsid w:val="3CC350C0"/>
    <w:rsid w:val="3F9121F8"/>
    <w:rsid w:val="40AC58C1"/>
    <w:rsid w:val="43B55820"/>
    <w:rsid w:val="43BB7669"/>
    <w:rsid w:val="44F1532A"/>
    <w:rsid w:val="457E2949"/>
    <w:rsid w:val="469639F6"/>
    <w:rsid w:val="46BE7F72"/>
    <w:rsid w:val="46FA3F5E"/>
    <w:rsid w:val="47330D5C"/>
    <w:rsid w:val="4752380F"/>
    <w:rsid w:val="4AA24BE9"/>
    <w:rsid w:val="4C864C96"/>
    <w:rsid w:val="4CEE7DBE"/>
    <w:rsid w:val="4CF90EB5"/>
    <w:rsid w:val="4D547C60"/>
    <w:rsid w:val="4E646B33"/>
    <w:rsid w:val="5171202B"/>
    <w:rsid w:val="518123D3"/>
    <w:rsid w:val="52BD5884"/>
    <w:rsid w:val="55CB3ECF"/>
    <w:rsid w:val="56AC249A"/>
    <w:rsid w:val="57184310"/>
    <w:rsid w:val="578478DB"/>
    <w:rsid w:val="57874DBC"/>
    <w:rsid w:val="57D37D58"/>
    <w:rsid w:val="58474262"/>
    <w:rsid w:val="584C06EA"/>
    <w:rsid w:val="58616610"/>
    <w:rsid w:val="5868001A"/>
    <w:rsid w:val="587F7C40"/>
    <w:rsid w:val="58BA14CA"/>
    <w:rsid w:val="596F325B"/>
    <w:rsid w:val="5A61531C"/>
    <w:rsid w:val="5A980769"/>
    <w:rsid w:val="5C212CE8"/>
    <w:rsid w:val="5CBD2518"/>
    <w:rsid w:val="5EA47E55"/>
    <w:rsid w:val="5EF36EFA"/>
    <w:rsid w:val="5F3B20A6"/>
    <w:rsid w:val="60684065"/>
    <w:rsid w:val="609008FA"/>
    <w:rsid w:val="6105633A"/>
    <w:rsid w:val="613D1D17"/>
    <w:rsid w:val="61DB6700"/>
    <w:rsid w:val="62392EB4"/>
    <w:rsid w:val="623A606B"/>
    <w:rsid w:val="62471E95"/>
    <w:rsid w:val="63F20007"/>
    <w:rsid w:val="65605C5F"/>
    <w:rsid w:val="65627BC2"/>
    <w:rsid w:val="65E40848"/>
    <w:rsid w:val="664328B5"/>
    <w:rsid w:val="67E50385"/>
    <w:rsid w:val="68597581"/>
    <w:rsid w:val="6962523B"/>
    <w:rsid w:val="6A703DAE"/>
    <w:rsid w:val="6AB976A5"/>
    <w:rsid w:val="6B0C0FC3"/>
    <w:rsid w:val="6BB7449D"/>
    <w:rsid w:val="6C5B2022"/>
    <w:rsid w:val="6DB0362F"/>
    <w:rsid w:val="6DF07E23"/>
    <w:rsid w:val="6EDA00EA"/>
    <w:rsid w:val="6F0B413C"/>
    <w:rsid w:val="6F9E5C50"/>
    <w:rsid w:val="734C6025"/>
    <w:rsid w:val="73613DC2"/>
    <w:rsid w:val="73E133AB"/>
    <w:rsid w:val="7629236B"/>
    <w:rsid w:val="7694749C"/>
    <w:rsid w:val="774907C0"/>
    <w:rsid w:val="78F76C86"/>
    <w:rsid w:val="79A35F35"/>
    <w:rsid w:val="79B25E17"/>
    <w:rsid w:val="7A0A7A48"/>
    <w:rsid w:val="7A280F66"/>
    <w:rsid w:val="7B032925"/>
    <w:rsid w:val="7B19446E"/>
    <w:rsid w:val="7B1F0C56"/>
    <w:rsid w:val="7D0564AB"/>
    <w:rsid w:val="7D1A1F06"/>
    <w:rsid w:val="7E8545A2"/>
    <w:rsid w:val="7F01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2024-02-11T18:19:22Z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