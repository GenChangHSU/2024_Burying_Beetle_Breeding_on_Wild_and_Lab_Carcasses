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123 (zero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Carcass weight loss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81 (non-breeding-success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carcass used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80 (non-breeding-success excluded)</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Larval density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cs="Wingdings"/>
                <w:b/>
                <w:bCs/>
                <w:color w:val="auto"/>
                <w:sz w:val="20"/>
                <w:szCs w:val="20"/>
                <w:vertAlign w:val="baseline"/>
                <w:lang w:val="en-US" w:eastAsia="zh-CN" w:bidi="ar-SA"/>
              </w:rPr>
              <w:t xml:space="preserve">Density </w:t>
            </w:r>
            <w:r>
              <w:rPr>
                <w:rFonts w:hint="default" w:ascii="Arial" w:hAnsi="Arial" w:cs="Arial"/>
                <w:b/>
                <w:bCs/>
                <w:color w:val="auto"/>
                <w:sz w:val="20"/>
                <w:szCs w:val="20"/>
                <w:vertAlign w:val="baseline"/>
                <w:lang w:val="en-US"/>
              </w:rPr>
              <w:t>×</w:t>
            </w:r>
            <w:r>
              <w:rPr>
                <w:rFonts w:hint="default" w:cs="Arial"/>
                <w:b/>
                <w:bCs/>
                <w:color w:val="auto"/>
                <w:sz w:val="20"/>
                <w:szCs w:val="20"/>
                <w:vertAlign w:val="baseline"/>
                <w:lang w:val="en-US"/>
              </w:rPr>
              <w:t xml:space="preserve"> Type </w:t>
            </w:r>
            <w:r>
              <w:rPr>
                <w:rFonts w:hint="default" w:cs="Wingdings"/>
                <w:b/>
                <w:bCs/>
                <w:color w:val="auto"/>
                <w:sz w:val="20"/>
                <w:szCs w:val="20"/>
                <w:vertAlign w:val="baseline"/>
                <w:lang w:val="en-US" w:eastAsia="zh-CN" w:bidi="ar-SA"/>
              </w:rPr>
              <w:t>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s="Wingdings"/>
                <w:color w:val="auto"/>
                <w:sz w:val="20"/>
                <w:szCs w:val="20"/>
                <w:vertAlign w:val="baseline"/>
                <w:lang w:val="en-US" w:eastAsia="zh-CN" w:bidi="ar-SA"/>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10</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112</w:t>
            </w: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 Note that the observations without any egg were excluded from the analysis.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represents the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7" name="Picture 7" descr="C:\Users\genchanghsu\Desktop\2024_Burying_Beetle_Breeding_on_Wild_and_Lab_Carcasses\03_Outputs\Figures\Larval_Density_Carcass_Weight.tiff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genchanghsu\Desktop\2024_Burying_Beetle_Breeding_on_Wild_and_Lab_Carcasses\03_Outputs\Figures\Larval_Density_Carcass_Weight.tiffLarval_Density_Carcass_Weight"/>
                    <pic:cNvPicPr>
                      <a:picLocks noChangeAspect="1"/>
                    </pic:cNvPicPr>
                  </pic:nvPicPr>
                  <pic:blipFill>
                    <a:blip r:embed="rId14"/>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7. The relationship between larval density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Larval density is a standardized indicator of larval quantity per unit resource. Overall, larval density decreased with carcass weight for both lab and wild carcasses. </w:t>
      </w:r>
      <w:r>
        <w:rPr>
          <w:rFonts w:hint="default"/>
          <w:b w:val="0"/>
          <w:bCs w:val="0"/>
          <w:color w:val="auto"/>
          <w:sz w:val="24"/>
          <w:szCs w:val="24"/>
          <w:lang w:val="en-US"/>
        </w:rPr>
        <w:t>Moreover, there was no interaction between carcass weight and carcass type, suggesting that the relationship between larval density</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t="8" b="8"/>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8. The relationship between carcass weight loss and carcass weight for the lab and wild carcasses. Note that the observations without any larva were excluded from the analysis. Two observations with carcass weight loss larger than 25 g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w:t>
      </w:r>
      <w:r>
        <w:rPr>
          <w:rFonts w:hint="default"/>
          <w:b w:val="0"/>
          <w:bCs w:val="0"/>
          <w:color w:val="auto"/>
          <w:sz w:val="24"/>
          <w:szCs w:val="24"/>
          <w:lang w:val="en-US"/>
        </w:rPr>
        <w:t xml:space="preserve">On average, </w:t>
      </w:r>
      <w:r>
        <w:rPr>
          <w:rFonts w:hint="default"/>
          <w:color w:val="auto"/>
          <w:sz w:val="24"/>
          <w:szCs w:val="24"/>
          <w:lang w:val="en-US"/>
        </w:rPr>
        <w:t>carcass weight loss was</w:t>
      </w:r>
      <w:r>
        <w:rPr>
          <w:rFonts w:hint="default"/>
          <w:b w:val="0"/>
          <w:bCs w:val="0"/>
          <w:color w:val="auto"/>
          <w:sz w:val="24"/>
          <w:szCs w:val="24"/>
          <w:lang w:val="en-US"/>
        </w:rPr>
        <w:t xml:space="preserve"> higher on mid-sized carcasses than on small or large carcasses. Moreover, there was no interaction between carcass weight and carcass type, suggesting that the relationship between </w:t>
      </w:r>
      <w:r>
        <w:rPr>
          <w:rFonts w:hint="default"/>
          <w:color w:val="auto"/>
          <w:sz w:val="24"/>
          <w:szCs w:val="24"/>
          <w:lang w:val="en-US"/>
        </w:rPr>
        <w:t>carcass weight loss and carcass weight was similar between the lab and wild carcasses</w:t>
      </w:r>
      <w:r>
        <w:rPr>
          <w:rFonts w:hint="default"/>
          <w:b w:val="0"/>
          <w:bCs w:val="0"/>
          <w:color w:val="auto"/>
          <w:sz w:val="24"/>
          <w:szCs w:val="24"/>
          <w:lang w:val="en-US"/>
        </w:rPr>
        <w:t>.</w:t>
      </w:r>
    </w:p>
    <w:p>
      <w:pPr>
        <w:rPr>
          <w:color w:val="FF0000"/>
          <w:sz w:val="24"/>
          <w:szCs w:val="24"/>
        </w:rPr>
      </w:pPr>
    </w:p>
    <w:p>
      <w:pPr>
        <w:rPr>
          <w:color w:val="FF0000"/>
          <w:sz w:val="24"/>
          <w:szCs w:val="24"/>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9" name="Picture 9" descr="C:\Users\genchanghsu\Desktop\2024_Burying_Beetle_Breeding_on_Wild_and_Lab_Carcasses\03_Outputs\Figures\Proportion_of_Carcass_Used.tiffProportion_of_Carcass_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Proportion_of_Carcass_Used.tiffProportion_of_Carcass_Used"/>
                    <pic:cNvPicPr>
                      <a:picLocks noChangeAspect="1"/>
                    </pic:cNvPicPr>
                  </pic:nvPicPr>
                  <pic:blipFill>
                    <a:blip r:embed="rId16"/>
                    <a:srcRect/>
                    <a:stretch>
                      <a:fillRect/>
                    </a:stretch>
                  </pic:blipFill>
                  <pic:spPr>
                    <a:xfrm>
                      <a:off x="0" y="0"/>
                      <a:ext cx="4114800" cy="3291840"/>
                    </a:xfrm>
                    <a:prstGeom prst="rect">
                      <a:avLst/>
                    </a:prstGeom>
                  </pic:spPr>
                </pic:pic>
              </a:graphicData>
            </a:graphic>
          </wp:inline>
        </w:drawing>
      </w:r>
    </w:p>
    <w:p>
      <w:pPr>
        <w:rPr>
          <w:rFonts w:hint="default"/>
          <w:color w:val="auto"/>
          <w:sz w:val="24"/>
          <w:szCs w:val="24"/>
          <w:lang w:val="en-US"/>
        </w:rPr>
      </w:pPr>
      <w:r>
        <w:rPr>
          <w:rFonts w:hint="default"/>
          <w:color w:val="auto"/>
          <w:sz w:val="24"/>
          <w:szCs w:val="24"/>
          <w:lang w:val="en-US"/>
        </w:rPr>
        <w:t>Figure 9. The relationship between proportion of carcass used and carcass weight for the lab and wild carcasses. Note that the observations without any larva were excluded from the analysis. Two observations with proportion of carcass used larger than 0.9 were also excluded.</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carcass used represents the larvae’s total feeding, which is a function of larval feeding rates and larval number. </w:t>
      </w:r>
      <w:r>
        <w:rPr>
          <w:rFonts w:hint="default"/>
          <w:b w:val="0"/>
          <w:bCs w:val="0"/>
          <w:color w:val="auto"/>
          <w:sz w:val="24"/>
          <w:szCs w:val="24"/>
          <w:lang w:val="en-US"/>
        </w:rPr>
        <w:t xml:space="preserve">On average, the </w:t>
      </w:r>
      <w:r>
        <w:rPr>
          <w:rFonts w:hint="default"/>
          <w:color w:val="auto"/>
          <w:sz w:val="24"/>
          <w:szCs w:val="24"/>
          <w:lang w:val="en-US"/>
        </w:rPr>
        <w:t>proportion of carcass used</w:t>
      </w:r>
      <w:r>
        <w:rPr>
          <w:rFonts w:hint="default"/>
          <w:b w:val="0"/>
          <w:bCs w:val="0"/>
          <w:color w:val="auto"/>
          <w:sz w:val="24"/>
          <w:szCs w:val="24"/>
          <w:lang w:val="en-US"/>
        </w:rPr>
        <w:t xml:space="preserve"> decreased with carcass weight. Moreover, there was no interaction between carcass weight and carcass type, suggesting that the relationship between </w:t>
      </w:r>
      <w:r>
        <w:rPr>
          <w:rFonts w:hint="default"/>
          <w:color w:val="auto"/>
          <w:sz w:val="24"/>
          <w:szCs w:val="24"/>
          <w:lang w:val="en-US"/>
        </w:rPr>
        <w:t>proportion of carcass used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0" name="Picture 10" descr="C:\Users\genchanghsu\Desktop\2024_Burying_Beetle_Breeding_on_Wild_and_Lab_Carcasses\03_Outputs\Figures\Average_Larval_Mass_Larval_Density.tiff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genchanghsu\Desktop\2024_Burying_Beetle_Breeding_on_Wild_and_Lab_Carcasses\03_Outputs\Figures\Average_Larval_Mass_Larval_Density.tiffAverage_Larval_Mass_Larval_Density"/>
                    <pic:cNvPicPr>
                      <a:picLocks noChangeAspect="1"/>
                    </pic:cNvPicPr>
                  </pic:nvPicPr>
                  <pic:blipFill>
                    <a:blip r:embed="rId17"/>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bookmarkStart w:id="0" w:name="_GoBack"/>
      <w:r>
        <w:rPr>
          <w:rFonts w:hint="default"/>
          <w:color w:val="auto"/>
          <w:sz w:val="24"/>
          <w:szCs w:val="24"/>
          <w:lang w:val="en-US"/>
        </w:rPr>
        <w:t>Figure 10. The relationship between average larval mass and larval density for the lab and wild carcasses.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average larval mass is negatively correlated with larval density, indicating a trade-off between offspring quality (average larval mass) and quantity (larval density). Moreover, </w:t>
      </w:r>
      <w:r>
        <w:rPr>
          <w:rFonts w:hint="default"/>
          <w:b w:val="0"/>
          <w:bCs w:val="0"/>
          <w:color w:val="auto"/>
          <w:sz w:val="24"/>
          <w:szCs w:val="24"/>
          <w:lang w:val="en-US"/>
        </w:rPr>
        <w:t>there was no interaction between carcass weight and carcass type, suggesting that the trade-off</w:t>
      </w:r>
      <w:r>
        <w:rPr>
          <w:rFonts w:hint="default"/>
          <w:color w:val="auto"/>
          <w:sz w:val="24"/>
          <w:szCs w:val="24"/>
          <w:lang w:val="en-US"/>
        </w:rPr>
        <w:t xml:space="preserve"> was similar between the lab and wild carcasses</w:t>
      </w:r>
      <w:r>
        <w:rPr>
          <w:rFonts w:hint="default"/>
          <w:b w:val="0"/>
          <w:bCs w:val="0"/>
          <w:color w:val="auto"/>
          <w:sz w:val="24"/>
          <w:szCs w:val="24"/>
          <w:lang w:val="en-US"/>
        </w:rPr>
        <w:t>.</w:t>
      </w:r>
    </w:p>
    <w:bookmarkEnd w:id="0"/>
    <w:p>
      <w:pPr>
        <w:jc w:val="center"/>
        <w:rPr>
          <w:rFonts w:hint="default"/>
          <w:color w:val="FF0000"/>
          <w:sz w:val="24"/>
          <w:szCs w:val="24"/>
          <w:lang w:val="en-US"/>
        </w:rPr>
      </w:pP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26107985">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61079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4EC2FE6"/>
    <w:rsid w:val="0535581F"/>
    <w:rsid w:val="05666903"/>
    <w:rsid w:val="05DF20B2"/>
    <w:rsid w:val="068176BD"/>
    <w:rsid w:val="06A23585"/>
    <w:rsid w:val="06D45E42"/>
    <w:rsid w:val="078C5020"/>
    <w:rsid w:val="07D224E1"/>
    <w:rsid w:val="07D82F5C"/>
    <w:rsid w:val="08AA4743"/>
    <w:rsid w:val="09697100"/>
    <w:rsid w:val="099E62D5"/>
    <w:rsid w:val="09AC306C"/>
    <w:rsid w:val="09BB6E1E"/>
    <w:rsid w:val="0AA4793D"/>
    <w:rsid w:val="0AB16303"/>
    <w:rsid w:val="0B036EA1"/>
    <w:rsid w:val="0B354AFA"/>
    <w:rsid w:val="0C2D44FF"/>
    <w:rsid w:val="0D881896"/>
    <w:rsid w:val="0E5D3032"/>
    <w:rsid w:val="0FB5132E"/>
    <w:rsid w:val="101051ED"/>
    <w:rsid w:val="105B53E4"/>
    <w:rsid w:val="109B03CC"/>
    <w:rsid w:val="12A21BF2"/>
    <w:rsid w:val="12BC16CB"/>
    <w:rsid w:val="12D032AF"/>
    <w:rsid w:val="12F95F4E"/>
    <w:rsid w:val="13BA0834"/>
    <w:rsid w:val="14071A60"/>
    <w:rsid w:val="144F33B9"/>
    <w:rsid w:val="147F7E6A"/>
    <w:rsid w:val="14C67F89"/>
    <w:rsid w:val="152E5EA7"/>
    <w:rsid w:val="15DA28D9"/>
    <w:rsid w:val="16AD60AC"/>
    <w:rsid w:val="1747322E"/>
    <w:rsid w:val="178602C2"/>
    <w:rsid w:val="18070C65"/>
    <w:rsid w:val="18153CE9"/>
    <w:rsid w:val="187F2B40"/>
    <w:rsid w:val="1A4A112A"/>
    <w:rsid w:val="1A4F0F0E"/>
    <w:rsid w:val="1BB056B4"/>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3DD64E8"/>
    <w:rsid w:val="246E5D62"/>
    <w:rsid w:val="25623FEF"/>
    <w:rsid w:val="25FB5C44"/>
    <w:rsid w:val="27C349B3"/>
    <w:rsid w:val="28000861"/>
    <w:rsid w:val="2933607D"/>
    <w:rsid w:val="2A1901AA"/>
    <w:rsid w:val="2A3D1958"/>
    <w:rsid w:val="2B8B0DE5"/>
    <w:rsid w:val="2BFB22B3"/>
    <w:rsid w:val="2C7C7C88"/>
    <w:rsid w:val="2C9256AF"/>
    <w:rsid w:val="2D3465E1"/>
    <w:rsid w:val="2D92525A"/>
    <w:rsid w:val="2E1E4E36"/>
    <w:rsid w:val="306A49FB"/>
    <w:rsid w:val="307C40B5"/>
    <w:rsid w:val="30D23B9C"/>
    <w:rsid w:val="316A7E21"/>
    <w:rsid w:val="348D44A7"/>
    <w:rsid w:val="361564CE"/>
    <w:rsid w:val="36613B14"/>
    <w:rsid w:val="388C6C54"/>
    <w:rsid w:val="39BE2ACD"/>
    <w:rsid w:val="3A2A75FA"/>
    <w:rsid w:val="3A6A2E43"/>
    <w:rsid w:val="3AFE1F63"/>
    <w:rsid w:val="3B894744"/>
    <w:rsid w:val="3B957ED1"/>
    <w:rsid w:val="3C6E5577"/>
    <w:rsid w:val="3C710B39"/>
    <w:rsid w:val="3CC350C0"/>
    <w:rsid w:val="3F9121F8"/>
    <w:rsid w:val="40133A76"/>
    <w:rsid w:val="40AC58C1"/>
    <w:rsid w:val="41CC1E75"/>
    <w:rsid w:val="42F35E22"/>
    <w:rsid w:val="43B06F1C"/>
    <w:rsid w:val="43B55820"/>
    <w:rsid w:val="43BB7669"/>
    <w:rsid w:val="44F1532A"/>
    <w:rsid w:val="457E2949"/>
    <w:rsid w:val="469639F6"/>
    <w:rsid w:val="46BE7F72"/>
    <w:rsid w:val="46FA3F5E"/>
    <w:rsid w:val="47330D5C"/>
    <w:rsid w:val="4752380F"/>
    <w:rsid w:val="4AA24BE9"/>
    <w:rsid w:val="4C864C96"/>
    <w:rsid w:val="4CEE7DBE"/>
    <w:rsid w:val="4CF90EB5"/>
    <w:rsid w:val="4D2A3C09"/>
    <w:rsid w:val="4D547C60"/>
    <w:rsid w:val="4E646B33"/>
    <w:rsid w:val="5171202B"/>
    <w:rsid w:val="518123D3"/>
    <w:rsid w:val="51B579BE"/>
    <w:rsid w:val="52BD5884"/>
    <w:rsid w:val="53104BBF"/>
    <w:rsid w:val="55CB3ECF"/>
    <w:rsid w:val="56AC249A"/>
    <w:rsid w:val="57184310"/>
    <w:rsid w:val="578478DB"/>
    <w:rsid w:val="57874DBC"/>
    <w:rsid w:val="57D37D58"/>
    <w:rsid w:val="58474262"/>
    <w:rsid w:val="584C06EA"/>
    <w:rsid w:val="58616610"/>
    <w:rsid w:val="5868001A"/>
    <w:rsid w:val="587F7C40"/>
    <w:rsid w:val="588440C7"/>
    <w:rsid w:val="58BA14CA"/>
    <w:rsid w:val="596F325B"/>
    <w:rsid w:val="5A5874C6"/>
    <w:rsid w:val="5A61531C"/>
    <w:rsid w:val="5A980769"/>
    <w:rsid w:val="5C212CE8"/>
    <w:rsid w:val="5CBD2518"/>
    <w:rsid w:val="5EA47E55"/>
    <w:rsid w:val="5EF36EFA"/>
    <w:rsid w:val="5F3B20A6"/>
    <w:rsid w:val="5FBF2F0E"/>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8D03D0D"/>
    <w:rsid w:val="6924773B"/>
    <w:rsid w:val="6962523B"/>
    <w:rsid w:val="6A703DAE"/>
    <w:rsid w:val="6AB976A5"/>
    <w:rsid w:val="6B0C0FC3"/>
    <w:rsid w:val="6BB7449D"/>
    <w:rsid w:val="6C5B2022"/>
    <w:rsid w:val="6C6803E9"/>
    <w:rsid w:val="6DB0362F"/>
    <w:rsid w:val="6DF07E23"/>
    <w:rsid w:val="6EDA00EA"/>
    <w:rsid w:val="6F0B413C"/>
    <w:rsid w:val="6F9E5C50"/>
    <w:rsid w:val="703F45D4"/>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D703706"/>
    <w:rsid w:val="7E4078DA"/>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2024-02-18T01:15:52Z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