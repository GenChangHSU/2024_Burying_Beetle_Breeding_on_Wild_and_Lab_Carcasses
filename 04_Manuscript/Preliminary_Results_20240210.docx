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carcass use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use efficiency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0"/>
          <w:szCs w:val="20"/>
          <w:lang w:val="en-US"/>
        </w:rPr>
      </w:pPr>
      <w:r>
        <w:rPr>
          <w:rFonts w:hint="default"/>
          <w:color w:val="FF0000"/>
          <w:sz w:val="20"/>
          <w:szCs w:val="20"/>
          <w:lang w:val="en-US"/>
        </w:rPr>
        <w:t>* Biological meanings of the responses: (3) Total larval mass: the overall outcome of the reproductive event; (4) Average larval mass: an indicator of larval quality; (5) Larval density: a standardized indicator of larval quantity; (6) Carcass use efficiency: an indicator of carcass quality and larval assimilation efficiency</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3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891"/>
        <w:gridCol w:w="1378"/>
        <w:gridCol w:w="1697"/>
        <w:gridCol w:w="1697"/>
        <w:gridCol w:w="1698"/>
        <w:gridCol w:w="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Response</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Model</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Relationship</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Effect of larval density significant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Effect of carcass type significant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Larval density</w:t>
            </w:r>
            <w:r>
              <w:rPr>
                <w:rFonts w:hint="default"/>
                <w:color w:val="FF0000"/>
                <w:sz w:val="20"/>
                <w:szCs w:val="20"/>
                <w:vertAlign w:val="baseline"/>
                <w:lang w:val="en-US"/>
              </w:rPr>
              <w:t xml:space="preserve"> </w:t>
            </w:r>
            <w:r>
              <w:rPr>
                <w:rFonts w:hint="default" w:ascii="Arial" w:hAnsi="Arial" w:cs="Arial"/>
                <w:color w:val="FF0000"/>
                <w:sz w:val="20"/>
                <w:szCs w:val="20"/>
                <w:vertAlign w:val="baseline"/>
                <w:lang w:val="en-US"/>
              </w:rPr>
              <w:t>×</w:t>
            </w:r>
            <w:r>
              <w:rPr>
                <w:rFonts w:hint="default"/>
                <w:color w:val="FF0000"/>
                <w:sz w:val="20"/>
                <w:szCs w:val="20"/>
                <w:vertAlign w:val="baseline"/>
                <w:lang w:val="en-US"/>
              </w:rPr>
              <w:t xml:space="preserve"> carcass weight significant</w:t>
            </w: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Gaussian</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r>
    </w:tbl>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 hump-shaped patterns were similar the between lab and wild carcasses, suggesting that carcass source may not affect the reproductive investment of females.</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On average, females had a higher probability of breeding success on mid-sized carcasses than on small or large carcasses. Moreover, the hump-shaped patterns were similar the between lab and wild carcasses, suggesting that carcass source may not affect the breeding success of females.</w:t>
      </w:r>
    </w:p>
    <w:p>
      <w:pPr>
        <w:jc w:val="both"/>
        <w:rPr>
          <w:rFonts w:hint="default"/>
          <w:color w:val="FF0000"/>
          <w:sz w:val="24"/>
          <w:szCs w:val="24"/>
          <w:lang w:val="en-US"/>
        </w:rPr>
      </w:pP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 hump-shaped patterns were similar between the lab and wild carcasses, suggesting that carcass source may not affect the hatching rates. </w:t>
      </w:r>
      <w:r>
        <w:rPr>
          <w:rFonts w:hint="default"/>
          <w:color w:val="auto"/>
          <w:sz w:val="24"/>
          <w:szCs w:val="24"/>
          <w:lang w:val="en-US"/>
        </w:rPr>
        <w:t xml:space="preserve"> </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bookmarkStart w:id="0" w:name="_GoBack"/>
      <w:r>
        <w:rPr>
          <w:rFonts w:hint="default"/>
          <w:color w:val="auto"/>
          <w:sz w:val="24"/>
          <w:szCs w:val="24"/>
          <w:lang w:val="en-US"/>
        </w:rPr>
        <w:t>Figure 4. The relationship between number of larvae and carcass weight for lab and wild carcasses.</w:t>
      </w:r>
    </w:p>
    <w:bookmarkEnd w:id="0"/>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w:t>
      </w:r>
      <w:r>
        <w:rPr>
          <w:rFonts w:hint="default"/>
          <w:color w:val="auto"/>
          <w:sz w:val="24"/>
          <w:szCs w:val="24"/>
          <w:lang w:val="en-US"/>
        </w:rPr>
        <w:t xml:space="preserve">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both"/>
        <w:rPr>
          <w:rFonts w:hint="default"/>
          <w:color w:val="FF0000"/>
          <w:sz w:val="24"/>
          <w:szCs w:val="24"/>
          <w:lang w:val="en-US"/>
        </w:rPr>
      </w:pPr>
      <w:r>
        <w:rPr>
          <w:rFonts w:hint="default"/>
          <w:color w:val="FF0000"/>
          <w:sz w:val="24"/>
          <w:szCs w:val="24"/>
          <w:lang w:val="en-US"/>
        </w:rPr>
        <w:t>Figure 5. The relationship between total larval mass and carcass weight for lab and wild carcasses. The optimal weight was lower for lab carcasses than wild carcasses, but the total larval mass at optimum was similar between the two carcass types.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5" name="Picture 5" descr="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otal_Larval_Mass_Carcass_Weight"/>
                    <pic:cNvPicPr>
                      <a:picLocks noChangeAspect="1"/>
                    </pic:cNvPicPr>
                  </pic:nvPicPr>
                  <pic:blipFill>
                    <a:blip r:embed="rId12"/>
                    <a:stretch>
                      <a:fillRect/>
                    </a:stretch>
                  </pic:blipFill>
                  <pic:spPr>
                    <a:xfrm>
                      <a:off x="0" y="0"/>
                      <a:ext cx="3886200" cy="310896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6. The relationship between average larval mass and carcass weight for lab and wild carcasses. The average larval mass increased with carcass weight faster for lab carcasses than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6" name="Picture 6" descr="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erage_Larval_Mass_Carcass_Weight"/>
                    <pic:cNvPicPr>
                      <a:picLocks noChangeAspect="1"/>
                    </pic:cNvPicPr>
                  </pic:nvPicPr>
                  <pic:blipFill>
                    <a:blip r:embed="rId13"/>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lab and wild carcasses. Larval density decreased with carcass weight for both lab and wild carcasses in a similar fashion.</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7" name="Picture 7" descr="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val_Density_Carcass_Weight"/>
                    <pic:cNvPicPr>
                      <a:picLocks noChangeAspect="1"/>
                    </pic:cNvPicPr>
                  </pic:nvPicPr>
                  <pic:blipFill>
                    <a:blip r:embed="rId14"/>
                    <a:stretch>
                      <a:fillRect/>
                    </a:stretch>
                  </pic:blipFill>
                  <pic:spPr>
                    <a:xfrm>
                      <a:off x="0" y="0"/>
                      <a:ext cx="3886200" cy="310896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total carcass use and carcass weight for lab and wild carcasses. The total carcass use increased with carcass weight in a similar fashion between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a:stretch>
                      <a:fillRect/>
                    </a:stretch>
                  </pic:blipFill>
                  <pic:spPr>
                    <a:xfrm>
                      <a:off x="0" y="0"/>
                      <a:ext cx="3886200" cy="3108960"/>
                    </a:xfrm>
                    <a:prstGeom prst="rect">
                      <a:avLst/>
                    </a:prstGeom>
                  </pic:spPr>
                </pic:pic>
              </a:graphicData>
            </a:graphic>
          </wp:inline>
        </w:drawing>
      </w:r>
    </w:p>
    <w:p>
      <w:pPr>
        <w:rPr>
          <w:color w:val="FF0000"/>
          <w:sz w:val="24"/>
          <w:szCs w:val="24"/>
        </w:rPr>
      </w:pPr>
    </w:p>
    <w:p>
      <w:pPr>
        <w:jc w:val="both"/>
        <w:rPr>
          <w:rFonts w:hint="default"/>
          <w:color w:val="FF0000"/>
          <w:sz w:val="24"/>
          <w:szCs w:val="24"/>
          <w:lang w:val="en-US"/>
        </w:rPr>
      </w:pPr>
      <w:r>
        <w:rPr>
          <w:rFonts w:hint="default"/>
          <w:color w:val="FF0000"/>
          <w:sz w:val="24"/>
          <w:szCs w:val="24"/>
          <w:lang w:val="en-US"/>
        </w:rPr>
        <w:t>Figure 9. The relationship between carcass use efficiency and carcass weight for lab and wild carcasses. Carcass use efficiency decreased with carcass weight, and the decrease tended to be greater for wild carcasses than lab carcasses (although the interaction was not significant).</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9" name="Picture 9" descr="C:\Users\genchanghsu\Desktop\2024_Burying_Beetle_Breeding_on_Wild_and_Lab_Carcasses\03_Outputs\Figures\Efficiency_Carcass_Weight.tiffEfficienc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Efficiency_Carcass_Weight.tiffEfficiency_Carcass_Weight"/>
                    <pic:cNvPicPr>
                      <a:picLocks noChangeAspect="1"/>
                    </pic:cNvPicPr>
                  </pic:nvPicPr>
                  <pic:blipFill>
                    <a:blip r:embed="rId16"/>
                    <a:srcRect/>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lab and wild carcasses.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3886200" cy="3108960"/>
                    </a:xfrm>
                    <a:prstGeom prst="rect">
                      <a:avLst/>
                    </a:prstGeom>
                  </pic:spPr>
                </pic:pic>
              </a:graphicData>
            </a:graphic>
          </wp:inline>
        </w:drawing>
      </w: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2F7138B7">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7138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6C7207"/>
    <w:rsid w:val="030D3D42"/>
    <w:rsid w:val="04EC2FE6"/>
    <w:rsid w:val="0535581F"/>
    <w:rsid w:val="05DF20B2"/>
    <w:rsid w:val="068176BD"/>
    <w:rsid w:val="06D45E42"/>
    <w:rsid w:val="07D224E1"/>
    <w:rsid w:val="07D82F5C"/>
    <w:rsid w:val="08AA4743"/>
    <w:rsid w:val="09697100"/>
    <w:rsid w:val="099E62D5"/>
    <w:rsid w:val="09AC306C"/>
    <w:rsid w:val="09BB6E1E"/>
    <w:rsid w:val="0AA4793D"/>
    <w:rsid w:val="0AB16303"/>
    <w:rsid w:val="0B036EA1"/>
    <w:rsid w:val="0B354AFA"/>
    <w:rsid w:val="0C2D44FF"/>
    <w:rsid w:val="0D881896"/>
    <w:rsid w:val="0FB5132E"/>
    <w:rsid w:val="101051ED"/>
    <w:rsid w:val="109B03CC"/>
    <w:rsid w:val="12A21BF2"/>
    <w:rsid w:val="12BC16CB"/>
    <w:rsid w:val="12F95F4E"/>
    <w:rsid w:val="14071A60"/>
    <w:rsid w:val="147F7E6A"/>
    <w:rsid w:val="14C67F89"/>
    <w:rsid w:val="152E5EA7"/>
    <w:rsid w:val="15DA28D9"/>
    <w:rsid w:val="16AD60AC"/>
    <w:rsid w:val="1747322E"/>
    <w:rsid w:val="178602C2"/>
    <w:rsid w:val="18070C65"/>
    <w:rsid w:val="18153CE9"/>
    <w:rsid w:val="1A4A112A"/>
    <w:rsid w:val="1A4F0F0E"/>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46E5D62"/>
    <w:rsid w:val="25FB5C44"/>
    <w:rsid w:val="28000861"/>
    <w:rsid w:val="2933607D"/>
    <w:rsid w:val="2A1901AA"/>
    <w:rsid w:val="2B8B0DE5"/>
    <w:rsid w:val="2BFB22B3"/>
    <w:rsid w:val="2C7C7C88"/>
    <w:rsid w:val="2C9256AF"/>
    <w:rsid w:val="2D3465E1"/>
    <w:rsid w:val="2E1E4E36"/>
    <w:rsid w:val="306A49FB"/>
    <w:rsid w:val="307C40B5"/>
    <w:rsid w:val="30D23B9C"/>
    <w:rsid w:val="316A7E21"/>
    <w:rsid w:val="361564CE"/>
    <w:rsid w:val="388C6C54"/>
    <w:rsid w:val="39BE2ACD"/>
    <w:rsid w:val="3A2A75FA"/>
    <w:rsid w:val="3A6A2E43"/>
    <w:rsid w:val="3AFE1F63"/>
    <w:rsid w:val="3B894744"/>
    <w:rsid w:val="3B957ED1"/>
    <w:rsid w:val="3C6E5577"/>
    <w:rsid w:val="3C710B39"/>
    <w:rsid w:val="3CC350C0"/>
    <w:rsid w:val="3F9121F8"/>
    <w:rsid w:val="40AC58C1"/>
    <w:rsid w:val="43B55820"/>
    <w:rsid w:val="43BB7669"/>
    <w:rsid w:val="44F1532A"/>
    <w:rsid w:val="457E2949"/>
    <w:rsid w:val="469639F6"/>
    <w:rsid w:val="46BE7F72"/>
    <w:rsid w:val="46FA3F5E"/>
    <w:rsid w:val="47330D5C"/>
    <w:rsid w:val="4752380F"/>
    <w:rsid w:val="4C864C96"/>
    <w:rsid w:val="4CEE7DBE"/>
    <w:rsid w:val="4CF90EB5"/>
    <w:rsid w:val="4D547C60"/>
    <w:rsid w:val="4E646B33"/>
    <w:rsid w:val="5171202B"/>
    <w:rsid w:val="518123D3"/>
    <w:rsid w:val="52BD5884"/>
    <w:rsid w:val="55CB3ECF"/>
    <w:rsid w:val="56AC249A"/>
    <w:rsid w:val="57184310"/>
    <w:rsid w:val="578478DB"/>
    <w:rsid w:val="57874DBC"/>
    <w:rsid w:val="57D37D58"/>
    <w:rsid w:val="58474262"/>
    <w:rsid w:val="584C06EA"/>
    <w:rsid w:val="58616610"/>
    <w:rsid w:val="5868001A"/>
    <w:rsid w:val="587F7C40"/>
    <w:rsid w:val="58BA14CA"/>
    <w:rsid w:val="596F325B"/>
    <w:rsid w:val="5A61531C"/>
    <w:rsid w:val="5A980769"/>
    <w:rsid w:val="5C212CE8"/>
    <w:rsid w:val="5CBD2518"/>
    <w:rsid w:val="5EF36EFA"/>
    <w:rsid w:val="5F3B20A6"/>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962523B"/>
    <w:rsid w:val="6A703DAE"/>
    <w:rsid w:val="6AB976A5"/>
    <w:rsid w:val="6B0C0FC3"/>
    <w:rsid w:val="6BB7449D"/>
    <w:rsid w:val="6C5B2022"/>
    <w:rsid w:val="6DB0362F"/>
    <w:rsid w:val="6DF07E23"/>
    <w:rsid w:val="6F0B413C"/>
    <w:rsid w:val="6F9E5C50"/>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2024-02-11T02:04:32Z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